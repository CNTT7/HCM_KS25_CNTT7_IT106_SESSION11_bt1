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F2596">
      <w:pPr>
        <w:pStyle w:val="36"/>
      </w:pPr>
      <w:r>
        <w:t>[MINI PROJECT] XÂY DỰNG PRODUCT BACKLOG VÀ KẾ HOẠCH SPRINT CHO DỰ ÁN MOTOGO</w:t>
      </w:r>
    </w:p>
    <w:p w14:paraId="50217F60">
      <w:pPr>
        <w:pStyle w:val="2"/>
      </w:pPr>
      <w:r>
        <w:t>Thông tin chung</w:t>
      </w:r>
    </w:p>
    <w:p w14:paraId="2170B1BD">
      <w:r>
        <w:t>Tên dự án: Nền tảng kết nối thuê xe máy tự lái MotoGo (Vũng Tàu &amp; Đà Nẵng)</w:t>
      </w:r>
    </w:p>
    <w:p w14:paraId="510B351C">
      <w:r>
        <w:t>Thành viên thực hiện: Trường (Học viện Bưu chính Viễn thông - Cơ sở TP.HCM)</w:t>
      </w:r>
    </w:p>
    <w:p w14:paraId="132988FE">
      <w:pPr>
        <w:pStyle w:val="2"/>
      </w:pPr>
      <w:bookmarkStart w:id="0" w:name="_GoBack"/>
      <w:bookmarkEnd w:id="0"/>
      <w:r>
        <w:t>HẠNG MỤC 1: PHÂN RÃ EPIC – FEATURE</w:t>
      </w:r>
    </w:p>
    <w:p w14:paraId="6DAD6857">
      <w:r>
        <w:t>Epic 1: Trải nghiệm tìm kiếm và đặt xe nhanh chóng cho du khách</w:t>
      </w:r>
      <w:r>
        <w:br w:type="textWrapping"/>
      </w:r>
      <w:r>
        <w:t>- Giá trị nghiệp vụ: Giúp khách du lịch dễ dàng tìm thấy xe phù hợp tại Vũng Tàu hoặc Đà Nẵng và giữ chỗ thành công mà không sợ bị trùng lịch hay mất lượt.</w:t>
      </w:r>
      <w:r>
        <w:br w:type="textWrapping"/>
      </w:r>
      <w:r>
        <w:t>- Feature 1.1 (Phủ FR-01, FR-02): Tìm kiếm và lọc xe theo thời gian, địa điểm (Vũng Tàu/Đà Nẵng) và loại xe.</w:t>
      </w:r>
      <w:r>
        <w:br w:type="textWrapping"/>
      </w:r>
      <w:r>
        <w:t>- Feature 1.2 (Phủ FR-03, FR-04): Đặt giữ chỗ trực tuyến và thanh toán tiền cọc tạm thời.</w:t>
      </w:r>
    </w:p>
    <w:p w14:paraId="02E2386E">
      <w:r>
        <w:t>Epic 2: Quản lý kho xe và xác nhận đơn hàng hiệu quả cho chủ cửa hàng</w:t>
      </w:r>
      <w:r>
        <w:br w:type="textWrapping"/>
      </w:r>
      <w:r>
        <w:t>- Giá trị nghiệp vụ: Giúp cửa hàng chủ động kiểm soát trạng thái xe, xác nhận đơn nhanh chóng và loại bỏ hoàn toàn tình trạng trùng lịch đặt xe.</w:t>
      </w:r>
      <w:r>
        <w:br w:type="textWrapping"/>
      </w:r>
      <w:r>
        <w:t>- Feature 2.1 (Phủ FR-05, FR-06): Quản lý danh mục xe, trạng thái sẵn có và lịch biểu thuê xe.</w:t>
      </w:r>
      <w:r>
        <w:br w:type="textWrapping"/>
      </w:r>
      <w:r>
        <w:t>- Feature 2.2 (Phủ FR-07, FR-08): Tiếp nhận, xác nhận hoặc từ chối đơn đặt xe từ hệ thống.</w:t>
      </w:r>
    </w:p>
    <w:p w14:paraId="08A2905D">
      <w:r>
        <w:t>Epic 3: Quy trình bàn giao và thu hồi xe minh bạch, có bằng chứng</w:t>
      </w:r>
      <w:r>
        <w:br w:type="textWrapping"/>
      </w:r>
      <w:r>
        <w:t>- Giá trị nghiệp vụ: Giảm thiểu tranh chấp khi giao nhận xe nhờ biên bản điện tử và hình ảnh chụp hiện trạng xe thực tế.</w:t>
      </w:r>
      <w:r>
        <w:br w:type="textWrapping"/>
      </w:r>
      <w:r>
        <w:t>- Feature 3.1 (Phủ FR-09, FR-10): Lập biên bản giao nhận xe trực tuyến kèm hình ảnh đối chiếu.</w:t>
      </w:r>
      <w:r>
        <w:br w:type="textWrapping"/>
      </w:r>
      <w:r>
        <w:t>- Feature 3.2 (Phủ FR-11, FR-12): Xác nhận hoàn tất chuyến đi và tất toán hợp đồng thuê xe.</w:t>
      </w:r>
    </w:p>
    <w:p w14:paraId="424B4A95">
      <w:pPr>
        <w:pStyle w:val="2"/>
      </w:pPr>
      <w:r>
        <w:t>HẠNG MỤC 2: DANH SÁCH USER STORY</w:t>
      </w:r>
    </w:p>
    <w:p w14:paraId="6DE7E0F8">
      <w:r>
        <w:t>1. US-01 | Là khách thuê, tôi muốn tìm kiếm xe máy còn trống theo khung giờ và địa điểm (Vũng Tàu/Đà Nẵng) để chọn được phương tiện phù hợp. | Truy vết: FR-01</w:t>
      </w:r>
      <w:r>
        <w:br w:type="textWrapping"/>
      </w:r>
      <w:r>
        <w:t>2. US-02 | Là khách thuê, tôi muốn giữ chỗ chiếc xe vừa chọn trong vòng 30 phút để tiến hành thanh toán cọc mà không bị người khác đặt mất. | Truy vết: FR-04, BR-05</w:t>
      </w:r>
      <w:r>
        <w:br w:type="textWrapping"/>
      </w:r>
      <w:r>
        <w:t>3. US-03 | Là chủ cửa hàng, tôi muốn xem danh sách các đơn đặt xe mới để tiến hành xác nhận hoặc từ chối kịp thời. | Truy vết: FR-07</w:t>
      </w:r>
      <w:r>
        <w:br w:type="textWrapping"/>
      </w:r>
      <w:r>
        <w:t>4. US-04 | Là nhân viên cửa hàng, tôi muốn cập nhật trạng thái kho xe (đang thuê, sẵn sàng, bảo dưỡng) để tránh tình trạng trùng lịch đặt. | Truy vết: FR-06, BR-02</w:t>
      </w:r>
      <w:r>
        <w:br w:type="textWrapping"/>
      </w:r>
      <w:r>
        <w:t>5. US-05 | Là khách thuê, tôi muốn xem chi tiết thông tin xe và hình ảnh thực tế để đánh giá chất lượng trước khi đặt. | Truy vết: FR-03</w:t>
      </w:r>
      <w:r>
        <w:br w:type="textWrapping"/>
      </w:r>
      <w:r>
        <w:t>6. US-06 | Là chủ cửa hàng, tôi muốn hủy đơn đặt xe của khách kèm lý do nếu xe gặp sự cố kỹ thuật bất ngờ. | Truy vết: FR-08</w:t>
      </w:r>
      <w:r>
        <w:br w:type="textWrapping"/>
      </w:r>
      <w:r>
        <w:t>7. US-07 | Là khách thuê và nhân viên cửa hàng, tôi muốn tạo biên bản giao nhận xe điện tử kèm chụp ảnh hiện trạng để làm bằng chứng minh bạch. | Truy vết: FR-09, BR-08</w:t>
      </w:r>
      <w:r>
        <w:br w:type="textWrapping"/>
      </w:r>
      <w:r>
        <w:t>8. US-08 | Là khách thuê, tôi muốn xem lịch sử các đơn đặt xe trước đó để dễ dàng theo dõi chi phí và hành trình. | Truy vết: FR-12</w:t>
      </w:r>
    </w:p>
    <w:p w14:paraId="32264D70">
      <w:pPr>
        <w:pStyle w:val="2"/>
      </w:pPr>
      <w:r>
        <w:t>HẠNG MỤC 3: BẢNG TỰ ĐÁNH GIÁ INVEST</w:t>
      </w:r>
    </w:p>
    <w:p w14:paraId="1AE855F8">
      <w:r>
        <w:t>Đánh giá 3 tiêu chí INVEST cho US-01, US-02 và Story cũ:</w:t>
      </w:r>
      <w:r>
        <w:br w:type="textWrapping"/>
      </w:r>
      <w:r>
        <w:t>- US-01: Independent (Đạt), Negotiable (Đạt), Valuable (Đạt), Estimable (Đạt), Small (Đạt), Testable (Đạt).</w:t>
      </w:r>
      <w:r>
        <w:br w:type="textWrapping"/>
      </w:r>
      <w:r>
        <w:t>- US-02: Independent (Đạt), Negotiable (Đạt), Valuable (Đạt), Estimable (Đạt), Small (Đạt), Testable (Đạt).</w:t>
      </w:r>
      <w:r>
        <w:br w:type="textWrapping"/>
      </w:r>
      <w:r>
        <w:t>- Story cũ trước khi sửa ('Hệ thống quản lý xe toàn diện'): Chưa đạt toàn bộ do quá rộng, không độc lập và không thể ước lượng.</w:t>
      </w:r>
      <w:r>
        <w:br w:type="textWrapping"/>
      </w:r>
      <w:r>
        <w:t>Minh họa viết lại:</w:t>
      </w:r>
      <w:r>
        <w:br w:type="textWrapping"/>
      </w:r>
      <w:r>
        <w:t>- Trước: Hệ thống quản lý toàn bộ quy trình đặt xe và cho thuê của cửa hàng.</w:t>
      </w:r>
      <w:r>
        <w:br w:type="textWrapping"/>
      </w:r>
      <w:r>
        <w:t>- Sau (Thành US-04): Là nhân viên cửa hàng, tôi muốn cập nhật trạng thái kho xe (đang thuê, sẵn sàng, bảo dưỡng) để tránh tình trạng trùng lịch đặt.</w:t>
      </w:r>
    </w:p>
    <w:p w14:paraId="691E4F8C">
      <w:pPr>
        <w:pStyle w:val="2"/>
      </w:pPr>
      <w:r>
        <w:t>HẠNG MỤC 4: ACCEPTANCE CRITERIA</w:t>
      </w:r>
    </w:p>
    <w:p w14:paraId="30BE27EA">
      <w:r>
        <w:t>US-01 (Tìm kiếm xe máy theo thời gian và địa điểm):</w:t>
      </w:r>
      <w:r>
        <w:br w:type="textWrapping"/>
      </w:r>
      <w:r>
        <w:t>- AC-01 (Luồng chính): Given khách truy cập trang chủ, When khách chọn địa điểm 'Vũng Tàu', thời gian nhận/trả xe và bấm 'Tìm kiếm', Then hệ thống hiển thị danh sách các xe còn trống trong khung giờ đó tại Vũng Tàu.</w:t>
      </w:r>
      <w:r>
        <w:br w:type="textWrapping"/>
      </w:r>
      <w:r>
        <w:t>- AC-02 (Luồng chính): Given danh sách kết quả tìm kiếm hiển thị, When khách áp dụng bộ lọc loại xe (xe số/xe tay ga), Then hệ thống lọc và chỉ hiển thị các xe thỏa mãn điều kiện lọc.</w:t>
      </w:r>
      <w:r>
        <w:br w:type="textWrapping"/>
      </w:r>
      <w:r>
        <w:t>- AC-03 (Luồng ngoại lệ): Given khách chọn khoảng thời gian không có xe nào trống, When hệ thống thực hiện truy vấn, Then hệ thống hiển thị thông báo 'Rất tiếc, không tìm thấy xe phù hợp trong thời gian này' và gợi ý khung giờ lân cận (Tham chiếu BR-01).</w:t>
      </w:r>
    </w:p>
    <w:p w14:paraId="5F7694DF">
      <w:r>
        <w:t>US-02 (Giữ chỗ tạm thời trong 30 phút):</w:t>
      </w:r>
      <w:r>
        <w:br w:type="textWrapping"/>
      </w:r>
      <w:r>
        <w:t>- AC-01 (Luồng chính): Given khách đã chọn xe còn trống và bấm nút đặt giữ chỗ, When hệ thống ghi nhận yêu cầu, Then xe được chuyển trạng thái giữ chỗ trong vòng 30 phút và ẩn khỏi kết quả tìm kiếm của khách khác (Tham chiếu BR-05).</w:t>
      </w:r>
      <w:r>
        <w:br w:type="textWrapping"/>
      </w:r>
      <w:r>
        <w:t>- AC-02 (Luồng ngoại lệ): Given đơn đang ở trạng thái chờ thanh toán cọc, When quá thời hạn 30 phút mà khách chưa hoàn tất thanh toán, Then hệ thống tự động hủy giữ chỗ và mở lại xe cho khách hàng khác.</w:t>
      </w:r>
      <w:r>
        <w:br w:type="textWrapping"/>
      </w:r>
      <w:r>
        <w:t>- AC-03 (Luồng ngoại lệ): Given khách thực hiện thanh toán cọc thành công trong thời gian giữ chỗ, When hệ thống xác nhận giao dịch từ cổng thanh toán, Then đơn hàng chuyển sang trạng thái 'Đã xác nhận cọc' và gia hạn giữ lịch chính thức.</w:t>
      </w:r>
    </w:p>
    <w:p w14:paraId="1DCE506B">
      <w:r>
        <w:t>US-04 (Cập nhật trạng thái kho xe để tránh trùng lịch):</w:t>
      </w:r>
      <w:r>
        <w:br w:type="textWrapping"/>
      </w:r>
      <w:r>
        <w:t>- AC-01 (Luồng chính): Given nhân viên đăng nhập vào hệ thống quản lý kho, When nhân viên chọn một xe và cập nhật trạng thái thành 'Đang bảo dưỡng', Then hệ thống lưu lại và chặn mọi yêu cầu đặt xe mới trùng vào khung thời gian bảo dưỡng đó (Tham chiếu BR-02).</w:t>
      </w:r>
      <w:r>
        <w:br w:type="textWrapping"/>
      </w:r>
      <w:r>
        <w:t>- AC-02 (Luồng ngoại lệ): Given xe đang có lịch khách đặt trước, When nhân viên cố tình đổi trạng thái xe thành 'Ngừng hoạt động' đè lên khung giờ khách đã đặt, Then hệ thống hiển thị cảnh báo lỗi và yêu cầu xử lý đơn hàng đang tồn đọng trước.</w:t>
      </w:r>
      <w:r>
        <w:br w:type="textWrapping"/>
      </w:r>
      <w:r>
        <w:t>- AC-03 (Luồng chính): Given nhân viên tiếp nhận xe trả về sau chuyến đi, When nhân viên bấm xác nhận 'Xe đã trả', Then hệ thống tự động cập nhật trạng thái xe về 'Sẵn sàng' cho lịch thuê tiếp theo.</w:t>
      </w:r>
    </w:p>
    <w:p w14:paraId="6322656C">
      <w:pPr>
        <w:pStyle w:val="2"/>
      </w:pPr>
      <w:r>
        <w:t>HẠNG MỤC 5: DEFINITION OF DONE (DoD)</w:t>
      </w:r>
    </w:p>
    <w:p w14:paraId="56B25AE7">
      <w:r>
        <w:t>Bộ Definition of Done (DoD):</w:t>
      </w:r>
      <w:r>
        <w:br w:type="textWrapping"/>
      </w:r>
      <w:r>
        <w:t>1. Mã nguồn đã được kiểm duyệt (Code Review): Có / Không</w:t>
      </w:r>
      <w:r>
        <w:br w:type="textWrapping"/>
      </w:r>
      <w:r>
        <w:t>2. Kiểm thử đơn vị (Unit Test) đạt yêu cầu: Có / Không</w:t>
      </w:r>
      <w:r>
        <w:br w:type="textWrapping"/>
      </w:r>
      <w:r>
        <w:t>3. Vượt qua kiểm thử chấp nhận tự động: Có / Không</w:t>
      </w:r>
      <w:r>
        <w:br w:type="textWrapping"/>
      </w:r>
      <w:r>
        <w:t>4. Không phát sinh lỗi nghiêm trọng (Zero Critical Bugs): Có / Không</w:t>
      </w:r>
      <w:r>
        <w:br w:type="textWrapping"/>
      </w:r>
      <w:r>
        <w:t>5. Đã cập nhật tài liệu kỹ thuật/API: Có / Không</w:t>
      </w:r>
      <w:r>
        <w:br w:type="textWrapping"/>
      </w:r>
      <w:r>
        <w:br w:type="textWrapping"/>
      </w:r>
      <w:r>
        <w:t>Phân biệt DoD và Acceptance Criteria:</w:t>
      </w:r>
      <w:r>
        <w:br w:type="textWrapping"/>
      </w:r>
      <w:r>
        <w:t>- Acceptance Criteria (AC): Đặc tả nghiệp vụ cụ thể cho từng User Story (ví dụ: giữ chỗ 30 phút).</w:t>
      </w:r>
      <w:r>
        <w:br w:type="textWrapping"/>
      </w:r>
      <w:r>
        <w:t>- Definition of Done (DoD): Tiêu chuẩn chất lượng chung áp dụng cho mọi User Story (code review, test pass, không bug).</w:t>
      </w:r>
    </w:p>
    <w:p w14:paraId="60C7CBE5">
      <w:pPr>
        <w:pStyle w:val="2"/>
      </w:pPr>
      <w:r>
        <w:t>HẠNG MỤC 6: PRIORITIZED PRODUCT BACKLOG</w:t>
      </w:r>
    </w:p>
    <w:p w14:paraId="1E8F77F8">
      <w:r>
        <w:t>Phân loại MoSCoW:</w:t>
      </w:r>
      <w:r>
        <w:br w:type="textWrapping"/>
      </w:r>
      <w:r>
        <w:t>- US-01: Must</w:t>
      </w:r>
      <w:r>
        <w:br w:type="textWrapping"/>
      </w:r>
      <w:r>
        <w:t>- US-02: Must</w:t>
      </w:r>
      <w:r>
        <w:br w:type="textWrapping"/>
      </w:r>
      <w:r>
        <w:t>- US-03: Must</w:t>
      </w:r>
      <w:r>
        <w:br w:type="textWrapping"/>
      </w:r>
      <w:r>
        <w:t>- US-04: Must</w:t>
      </w:r>
      <w:r>
        <w:br w:type="textWrapping"/>
      </w:r>
      <w:r>
        <w:t>- US-05: Should</w:t>
      </w:r>
      <w:r>
        <w:br w:type="textWrapping"/>
      </w:r>
      <w:r>
        <w:t>- US-07: Should</w:t>
      </w:r>
      <w:r>
        <w:br w:type="textWrapping"/>
      </w:r>
      <w:r>
        <w:t>- US-06: Could</w:t>
      </w:r>
      <w:r>
        <w:br w:type="textWrapping"/>
      </w:r>
      <w:r>
        <w:t>- US-08: Won't</w:t>
      </w:r>
      <w:r>
        <w:br w:type="textWrapping"/>
      </w:r>
      <w:r>
        <w:br w:type="textWrapping"/>
      </w:r>
      <w:r>
        <w:t>Giải trình tiêu biểu:</w:t>
      </w:r>
      <w:r>
        <w:br w:type="textWrapping"/>
      </w:r>
      <w:r>
        <w:t>- US-01 (Must): Kết nối du khách với cửa hàng tại Vũng Tàu &amp; Đà Nẵng.</w:t>
      </w:r>
      <w:r>
        <w:br w:type="textWrapping"/>
      </w:r>
      <w:r>
        <w:t>- US-02 (Must): Tránh đặt trùng lịch và giữ chỗ thành công.</w:t>
      </w:r>
      <w:r>
        <w:br w:type="textWrapping"/>
      </w:r>
      <w:r>
        <w:t>- US-07 (Should): Minh bạch hóa quy trình giao nhận xe.</w:t>
      </w:r>
      <w:r>
        <w:br w:type="textWrapping"/>
      </w:r>
      <w:r>
        <w:t>- US-08 (Won't): Lịch sử đơn hàng để lại phiên bản sau.</w:t>
      </w:r>
    </w:p>
    <w:p w14:paraId="4F34F89F">
      <w:pPr>
        <w:pStyle w:val="2"/>
      </w:pPr>
      <w:r>
        <w:t>HẠNG MỤC 7: BẢNG ƯỚC LƯỢNG STORY POINT</w:t>
      </w:r>
    </w:p>
    <w:p w14:paraId="2F1C0CCD">
      <w:r>
        <w:t>Story chuẩn: US-01 = 3 Story Points.</w:t>
      </w:r>
      <w:r>
        <w:br w:type="textWrapping"/>
      </w:r>
      <w:r>
        <w:t>- US-02: 5 SP (Xử lý logic countdown và rollback database).</w:t>
      </w:r>
      <w:r>
        <w:br w:type="textWrapping"/>
      </w:r>
      <w:r>
        <w:t>- US-03: 2 SP (CRUD đơn giản trên trang quản trị).</w:t>
      </w:r>
      <w:r>
        <w:br w:type="textWrapping"/>
      </w:r>
      <w:r>
        <w:t>- US-04: 3 SP (Ràng buộc logic kiểm tra trùng lịch).</w:t>
      </w:r>
      <w:r>
        <w:br w:type="textWrapping"/>
      </w:r>
      <w:r>
        <w:t>- US-05: 2 SP (Giao diện hiển thị thông tin tĩnh và gallery ảnh).</w:t>
      </w:r>
      <w:r>
        <w:br w:type="textWrapping"/>
      </w:r>
      <w:r>
        <w:t>- US-06: 2 SP (Luồng ngắn bổ sung nhập lý do hủy).</w:t>
      </w:r>
      <w:r>
        <w:br w:type="textWrapping"/>
      </w:r>
      <w:r>
        <w:t>- US-07: 8 SP (Tích hợp upload ảnh cloud storage phức tạp).</w:t>
      </w:r>
      <w:r>
        <w:br w:type="textWrapping"/>
      </w:r>
      <w:r>
        <w:t>- US-08: 3 SP (Truy vấn bảng lịch sử đơn hàng).</w:t>
      </w:r>
    </w:p>
    <w:p w14:paraId="0D7D6CA1">
      <w:pPr>
        <w:pStyle w:val="2"/>
      </w:pPr>
      <w:r>
        <w:t>HẠNG MỤC 8: KẾ HOẠCH SPRINT 1</w:t>
      </w:r>
    </w:p>
    <w:p w14:paraId="62414F4E">
      <w:r>
        <w:t>Sprint Goal: 'Giúp khách du lịch tại Vũng Tàu và Đà Nẵng dễ dàng tìm kiếm, đặt giữ chỗ xe an toàn và giúp chủ cửa hàng quản lý đơn hàng đầu tiên một cách trơn tru, không trùng lịch.'</w:t>
      </w:r>
      <w:r>
        <w:br w:type="textWrapping"/>
      </w:r>
      <w:r>
        <w:t>Velocity giả định: 15 Story Points.</w:t>
      </w:r>
      <w:r>
        <w:br w:type="textWrapping"/>
      </w:r>
      <w:r>
        <w:t>Sprint Backlog: US-01 (3 SP), US-02 (5 SP), US-03 (2 SP), US-04 (3 SP), US-05 (2 SP) = 15 SP.</w:t>
      </w:r>
      <w:r>
        <w:br w:type="textWrapping"/>
      </w:r>
      <w:r>
        <w:br w:type="textWrapping"/>
      </w:r>
      <w:r>
        <w:t>Phân rã Task cho US-02 (5 SP):</w:t>
      </w:r>
      <w:r>
        <w:br w:type="textWrapping"/>
      </w:r>
      <w:r>
        <w:t>- TSK-02-01: Thiết kế bảng dữ liệu Reservations (4h)</w:t>
      </w:r>
      <w:r>
        <w:br w:type="textWrapping"/>
      </w:r>
      <w:r>
        <w:t>- TSK-02-02: Viết API xử lý logic tạo giữ chỗ và trừ kho (6h)</w:t>
      </w:r>
      <w:r>
        <w:br w:type="textWrapping"/>
      </w:r>
      <w:r>
        <w:t>- TSK-02-03: Lập trình Cron Job tự động hủy đơn sau 30 phút (6h)</w:t>
      </w:r>
      <w:r>
        <w:br w:type="textWrapping"/>
      </w:r>
      <w:r>
        <w:t>- TSK-02-04: Thiết kế giao diện nút bấm và màn hình đếm ngược (4h)</w:t>
      </w:r>
      <w:r>
        <w:br w:type="textWrapping"/>
      </w:r>
      <w:r>
        <w:t>- TSK-02-05: Tích hợp API với giao diện và kiểm thử luồng ngoại lệ (6h)</w:t>
      </w:r>
      <w:r>
        <w:br w:type="textWrapping"/>
      </w:r>
      <w:r>
        <w:t>Tổng cộng: 26 giờ.</w:t>
      </w:r>
      <w:r>
        <w:br w:type="textWrapping"/>
      </w:r>
      <w:r>
        <w:br w:type="textWrapping"/>
      </w:r>
      <w:r>
        <w:t>Capacity cá nhân (3 thành viên, 10 ngày, trừ 25% dự phòng):</w:t>
      </w:r>
      <w:r>
        <w:br w:type="textWrapping"/>
      </w:r>
      <w:r>
        <w:t>- Dev A: 60 giờ</w:t>
      </w:r>
      <w:r>
        <w:br w:type="textWrapping"/>
      </w:r>
      <w:r>
        <w:t>- Dev B: 60 giờ</w:t>
      </w:r>
      <w:r>
        <w:br w:type="textWrapping"/>
      </w:r>
      <w:r>
        <w:t>- Dev C: 60 giờ</w:t>
      </w:r>
      <w:r>
        <w:br w:type="textWrapping"/>
      </w:r>
      <w:r>
        <w:t>Tổng toàn đội: 180 giờ.</w:t>
      </w:r>
    </w:p>
    <w:p w14:paraId="284637DA">
      <w:pPr>
        <w:pStyle w:val="2"/>
      </w:pPr>
      <w:r>
        <w:t>PHỤ LỤC A: NHẬT KÝ VAI TRÒ</w:t>
      </w:r>
    </w:p>
    <w:p w14:paraId="7ECD9354">
      <w:r>
        <w:t>1. Đưa tính năng quản lý kho xe và chống trùng lịch (US-04) vào ngay Sprint 1 | Product Owner &amp; Scrum Master | Tránh trùng lịch mùa cao điểm du lịch.</w:t>
      </w:r>
      <w:r>
        <w:br w:type="textWrapping"/>
      </w:r>
      <w:r>
        <w:t>2. Giới hạn thời gian giữ chỗ tạm thời là chính xác 30 phút | Product Owner | Cân đối tâm lý thanh toán và quay vòng kho xe.</w:t>
      </w:r>
      <w:r>
        <w:br w:type="textWrapping"/>
      </w:r>
      <w:r>
        <w:t>3. Tạm hoãn tính năng xem lịch sử đơn hàng (US-08) sang phiên bản sau | Dev Team &amp; Product Owner | Đảm bảo velocity không vượt quá 15 SP.</w:t>
      </w:r>
    </w:p>
    <w:p w14:paraId="11163DC7">
      <w:pPr>
        <w:pStyle w:val="2"/>
      </w:pPr>
      <w:r>
        <w:t>PHỤ LỤC B: CÂU HỎI VÀ GIẢ ĐỊNH</w:t>
      </w:r>
    </w:p>
    <w:p w14:paraId="4EE10151">
      <w:r>
        <w:t>1. Khi khách hết 30 phút chưa thanh toán cọc, tiền cọc có hoàn lại hay hủy hoàn toàn?</w:t>
      </w:r>
      <w:r>
        <w:br w:type="textWrapping"/>
      </w:r>
      <w:r>
        <w:t>- Giả định thay thế: Tự động hủy giữ chỗ hoàn toàn, giải phóng xe về trạng thái trống.</w:t>
      </w:r>
      <w:r>
        <w:br w:type="textWrapping"/>
      </w:r>
      <w:r>
        <w:t>- Ảnh hưởng nếu sai: Cần bổ sung logic xử lý hoàn tiền và trạng thái chờ trong Sprint sau.</w:t>
      </w:r>
      <w:r>
        <w:br w:type="textWrapping"/>
      </w:r>
      <w:r>
        <w:t>2. Chính sách hủy xe cận giờ nhận xe được quy định thế nào?</w:t>
      </w:r>
      <w:r>
        <w:br w:type="textWrapping"/>
      </w:r>
      <w:r>
        <w:t>- Giả định thay thế: Chủ cửa hàng chủ động hủy đơn bất cứ lúc nào trước khi nhận xe không phạt phí ở MVP.</w:t>
      </w:r>
      <w:r>
        <w:br w:type="textWrapping"/>
      </w:r>
      <w:r>
        <w:t>- Ảnh hưởng nếu sai: Thiếu quy tắc tính phí phạt tự động, cửa hàng phải xử lý thủ công qua điện thoại.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731D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1900</Words>
  <Characters>7106</Characters>
  <Lines>0</Lines>
  <Paragraphs>0</Paragraphs>
  <TotalTime>0</TotalTime>
  <ScaleCrop>false</ScaleCrop>
  <LinksUpToDate>false</LinksUpToDate>
  <CharactersWithSpaces>8897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 Nguyễn Vân Trường</cp:lastModifiedBy>
  <dcterms:modified xsi:type="dcterms:W3CDTF">2026-10-18T17:29:51Z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eyJoZGlkIjoiNDZkMmFhMWI2OWRkYWZmZGExZTZiMWMyODA3ZDJmNjgiLCJ1c2VySWQiOiIxMzkyMDkzNzUxMjg2In0=</vt:lpwstr>
  </property>
  <property fmtid="{D5CDD505-2E9C-101B-9397-08002B2CF9AE}" pid="3" name="KSOProductBuildVer">
    <vt:lpwstr>1033-12.1.0.29162</vt:lpwstr>
  </property>
  <property fmtid="{D5CDD505-2E9C-101B-9397-08002B2CF9AE}" pid="4" name="ICV">
    <vt:lpwstr>C0AAD9F46D9641A3A136994FB21C2BD4_12</vt:lpwstr>
  </property>
</Properties>
</file>